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0CB2" w14:textId="77777777" w:rsidR="002462FA" w:rsidRDefault="008215D4">
      <w:pPr>
        <w:pStyle w:val="Title"/>
      </w:pPr>
      <w:r>
        <w:t>Nishan Shrestha</w:t>
      </w:r>
    </w:p>
    <w:p w14:paraId="60450CB3" w14:textId="77777777" w:rsidR="002462FA" w:rsidRDefault="008215D4">
      <w:r>
        <w:t>Kathmandu, Bagmati, Nepal</w:t>
      </w:r>
      <w:r>
        <w:br/>
        <w:t xml:space="preserve">Email: nishanshrestha2059@gmail.com | </w:t>
      </w:r>
      <w:hyperlink r:id="rId8" w:history="1">
        <w:r>
          <w:rPr>
            <w:rStyle w:val="Hyperlink"/>
          </w:rPr>
          <w:t>LinkedIn</w:t>
        </w:r>
      </w:hyperlink>
      <w:r>
        <w:t xml:space="preserve"> | </w:t>
      </w:r>
      <w:hyperlink r:id="rId9" w:history="1">
        <w:r>
          <w:rPr>
            <w:rStyle w:val="Hyperlink"/>
          </w:rPr>
          <w:t>GitHub</w:t>
        </w:r>
      </w:hyperlink>
    </w:p>
    <w:p w14:paraId="60450CB4" w14:textId="77777777" w:rsidR="002462FA" w:rsidRDefault="008215D4">
      <w:pPr>
        <w:pStyle w:val="Heading1"/>
      </w:pPr>
      <w:r>
        <w:t>EDUCATION</w:t>
      </w:r>
    </w:p>
    <w:p w14:paraId="60450CB5" w14:textId="77777777" w:rsidR="002462FA" w:rsidRDefault="008215D4">
      <w:r>
        <w:t>Nepal College of Information Technology (NCIT) – Lalitpur, Nepal</w:t>
      </w:r>
      <w:r>
        <w:br/>
        <w:t>Bachelor in Electronics and Communication Engineering</w:t>
      </w:r>
      <w:r>
        <w:br/>
        <w:t>Oct 2020 – Aug 2025</w:t>
      </w:r>
      <w:r>
        <w:br/>
        <w:t>CGPA: 3.07</w:t>
      </w:r>
      <w:r>
        <w:br/>
        <w:t>Relevant Coursework: IoT, Hardware, Signal Processing, Software Application</w:t>
      </w:r>
      <w:r>
        <w:br/>
      </w:r>
      <w:r>
        <w:br/>
        <w:t>Blue Bird College – Lalitpur, Nepal</w:t>
      </w:r>
      <w:r>
        <w:br/>
        <w:t>+2 Science</w:t>
      </w:r>
      <w:r>
        <w:br/>
        <w:t>Feb 2017 – Jun 2019</w:t>
      </w:r>
      <w:r>
        <w:br/>
        <w:t>GPA: 2.97</w:t>
      </w:r>
    </w:p>
    <w:p w14:paraId="60450CB6" w14:textId="77777777" w:rsidR="002462FA" w:rsidRDefault="008215D4">
      <w:r>
        <w:rPr>
          <w:rFonts w:ascii="SimSun" w:eastAsia="SimSun" w:hAnsi="SimSun" w:cs="SimSun"/>
          <w:sz w:val="24"/>
          <w:szCs w:val="24"/>
        </w:rPr>
        <w:t>PROFESSIONAL SUMMARY</w:t>
      </w:r>
      <w:r>
        <w:br/>
      </w:r>
    </w:p>
    <w:p w14:paraId="60450CB7" w14:textId="77777777" w:rsidR="002462FA" w:rsidRDefault="008215D4">
      <w:r>
        <w:t>TECHNICAL SKILLS</w:t>
      </w:r>
    </w:p>
    <w:p w14:paraId="60450CB8" w14:textId="77777777" w:rsidR="002462FA" w:rsidRDefault="008215D4">
      <w:r>
        <w:t>Programming Languages: Python, C/C++, JavaScript, SQL, MATLAB</w:t>
      </w:r>
      <w:r>
        <w:br/>
        <w:t>Web Technologies: HTML/CSS, React, Django, Flask, REST APIs, Web Scraping (</w:t>
      </w:r>
      <w:proofErr w:type="spellStart"/>
      <w:r>
        <w:t>BeautifulSoup</w:t>
      </w:r>
      <w:proofErr w:type="spellEnd"/>
      <w:r>
        <w:t>, Scrapy)</w:t>
      </w:r>
      <w:r>
        <w:br/>
        <w:t>Tools &amp; Technologies: Git, GitHub, ChatGPT, Gemini AI, Visual Studio Code (VS Code), Microsoft Word, Microsoft Excel, Microsoft PowerPoint, Postman</w:t>
      </w:r>
      <w:r>
        <w:br/>
        <w:t>Core Competencies: Research Skills, Analytical Skills, Problem-Solving, System Design, Presentation Skills</w:t>
      </w:r>
    </w:p>
    <w:p w14:paraId="60450CB9" w14:textId="77777777" w:rsidR="002462FA" w:rsidRDefault="008215D4">
      <w:pPr>
        <w:pStyle w:val="Heading1"/>
      </w:pPr>
      <w:r>
        <w:t>PROFESSIONAL EXPERIENCE</w:t>
      </w:r>
    </w:p>
    <w:p w14:paraId="60450CBA" w14:textId="29465F5B" w:rsidR="002462FA" w:rsidRDefault="008215D4">
      <w:r>
        <w:t>Jasper IT – Lalitpur, Nepal</w:t>
      </w:r>
      <w:r>
        <w:br/>
        <w:t>Web Developer</w:t>
      </w:r>
      <w:r>
        <w:br/>
        <w:t>Oct 2025 – Nov 2025</w:t>
      </w:r>
      <w:r>
        <w:br/>
        <w:t>- Developed and deployed scalable web applications using HTML, CSS, JS, and PHP for the backend development.</w:t>
      </w:r>
      <w:r>
        <w:br/>
        <w:t>- Conducted code reviews and ensured best practices were implemented in development.</w:t>
      </w:r>
      <w:r>
        <w:br/>
      </w:r>
      <w:r>
        <w:br/>
        <w:t>Hima</w:t>
      </w:r>
      <w:r w:rsidR="001A7B6E">
        <w:t>l</w:t>
      </w:r>
      <w:r>
        <w:t xml:space="preserve"> Insurance – Bhaktapur, Nepal</w:t>
      </w:r>
      <w:r>
        <w:br/>
        <w:t>Intern</w:t>
      </w:r>
      <w:r>
        <w:br/>
        <w:t>Sep 2024 – Dec 2024</w:t>
      </w:r>
      <w:r>
        <w:br/>
      </w:r>
      <w:r>
        <w:lastRenderedPageBreak/>
        <w:t>- Conducted testing and verification of electronic products.</w:t>
      </w:r>
      <w:r>
        <w:br/>
        <w:t>- Analyzed product quality after testing and uploaded results to Excel for tracking.</w:t>
      </w:r>
      <w:r>
        <w:br/>
      </w:r>
    </w:p>
    <w:p w14:paraId="60450CBB" w14:textId="77777777" w:rsidR="002462FA" w:rsidRDefault="008215D4">
      <w:r>
        <w:t>Content Writer/Researcher</w:t>
      </w:r>
    </w:p>
    <w:p w14:paraId="60450CBC" w14:textId="77777777" w:rsidR="002462FA" w:rsidRDefault="008215D4">
      <w:r>
        <w:t xml:space="preserve">LOGICRA Innovations Pvt Ltd. – </w:t>
      </w:r>
      <w:proofErr w:type="spellStart"/>
      <w:proofErr w:type="gramStart"/>
      <w:r>
        <w:t>Kathmandu,Nepal</w:t>
      </w:r>
      <w:proofErr w:type="spellEnd"/>
      <w:proofErr w:type="gramEnd"/>
      <w:r>
        <w:br/>
        <w:t>Nov 2025 – Present</w:t>
      </w:r>
    </w:p>
    <w:p w14:paraId="60450CBD" w14:textId="77777777" w:rsidR="002462FA" w:rsidRDefault="008215D4">
      <w:r>
        <w:t>-Working as a Mid-Level Content Writer, focusing on high-quality academic and technical writing in fields such as Engineering, Nursing, and Management.</w:t>
      </w:r>
    </w:p>
    <w:p w14:paraId="60450CBE" w14:textId="77777777" w:rsidR="002462FA" w:rsidRDefault="008215D4">
      <w:r>
        <w:t>-Prepared detailed reports, theses, and dissertations while ensuring compliance with academic standards and professional formatting guidelines.</w:t>
      </w:r>
    </w:p>
    <w:p w14:paraId="60450CBF" w14:textId="77777777" w:rsidR="002462FA" w:rsidRDefault="008215D4">
      <w:r>
        <w:t>-Conducted complex data analysis and portal-based research to provide statistical evidence.</w:t>
      </w:r>
    </w:p>
    <w:p w14:paraId="60450CC0" w14:textId="77777777" w:rsidR="002462FA" w:rsidRDefault="008215D4">
      <w:r>
        <w:t>-Used Power BI for data visualization and reporting.</w:t>
      </w:r>
    </w:p>
    <w:p w14:paraId="60450CC1" w14:textId="77777777" w:rsidR="002462FA" w:rsidRDefault="008215D4">
      <w:r>
        <w:t>-Utilized MS Excel, Word, Canva, and PowerPoint to create well-structured and visually appealing presentations.</w:t>
      </w:r>
    </w:p>
    <w:p w14:paraId="60450CC2" w14:textId="77777777" w:rsidR="002462FA" w:rsidRDefault="008215D4">
      <w:r>
        <w:br/>
      </w:r>
      <w:proofErr w:type="spellStart"/>
      <w:r>
        <w:t>Sipalaya</w:t>
      </w:r>
      <w:proofErr w:type="spellEnd"/>
      <w:r>
        <w:t xml:space="preserve"> InfoTech (Information/Computer/Technology)</w:t>
      </w:r>
    </w:p>
    <w:p w14:paraId="60450CC3" w14:textId="77777777" w:rsidR="002462FA" w:rsidRDefault="008215D4">
      <w:pPr>
        <w:spacing w:line="240" w:lineRule="auto"/>
      </w:pPr>
      <w:r>
        <w:t>Junior Python Developer</w:t>
      </w:r>
    </w:p>
    <w:p w14:paraId="60450CC4" w14:textId="77777777" w:rsidR="002462FA" w:rsidRDefault="008215D4">
      <w:pPr>
        <w:spacing w:line="240" w:lineRule="auto"/>
      </w:pPr>
      <w:r>
        <w:t xml:space="preserve">-In </w:t>
      </w:r>
      <w:proofErr w:type="spellStart"/>
      <w:r>
        <w:t>Sipalaya</w:t>
      </w:r>
      <w:proofErr w:type="spellEnd"/>
      <w:r>
        <w:t xml:space="preserve"> InfoTech, I worked as Junior Python Django </w:t>
      </w:r>
      <w:proofErr w:type="gramStart"/>
      <w:r>
        <w:t>Developer</w:t>
      </w:r>
      <w:proofErr w:type="gramEnd"/>
      <w:r>
        <w:t xml:space="preserve"> and my specialty was </w:t>
      </w:r>
      <w:proofErr w:type="gramStart"/>
      <w:r>
        <w:t>create</w:t>
      </w:r>
      <w:proofErr w:type="gramEnd"/>
      <w:r>
        <w:t xml:space="preserve"> and support backend API and application based on Django framework and core python.</w:t>
      </w:r>
    </w:p>
    <w:p w14:paraId="60450CC5" w14:textId="77777777" w:rsidR="002462FA" w:rsidRDefault="002462FA"/>
    <w:p w14:paraId="60450CC6" w14:textId="77777777" w:rsidR="002462FA" w:rsidRDefault="008215D4">
      <w:pPr>
        <w:pStyle w:val="Heading1"/>
      </w:pPr>
      <w:r>
        <w:t>PROJECTS</w:t>
      </w:r>
    </w:p>
    <w:p w14:paraId="60450CC7" w14:textId="77777777" w:rsidR="002462FA" w:rsidRDefault="008215D4">
      <w:r>
        <w:t>Library Information Management – Python, Django</w:t>
      </w:r>
      <w:r>
        <w:br/>
        <w:t>Developed a fully functional library management system for efficient tracking and management of library resources.</w:t>
      </w:r>
      <w:r>
        <w:br/>
        <w:t>[</w:t>
      </w:r>
      <w:hyperlink r:id="rId10" w:history="1">
        <w:r>
          <w:rPr>
            <w:rStyle w:val="Hyperlink"/>
          </w:rPr>
          <w:t>GitHub Link</w:t>
        </w:r>
      </w:hyperlink>
      <w:r>
        <w:t>]</w:t>
      </w:r>
      <w:r>
        <w:br/>
      </w:r>
      <w:r>
        <w:br/>
        <w:t>College Management System – Django</w:t>
      </w:r>
      <w:r>
        <w:br/>
        <w:t>Led the development of a Django-based system for managing students, faculties, and departments.</w:t>
      </w:r>
      <w:r>
        <w:br/>
        <w:t>[</w:t>
      </w:r>
      <w:hyperlink r:id="rId11" w:history="1">
        <w:r>
          <w:rPr>
            <w:rStyle w:val="Hyperlink"/>
          </w:rPr>
          <w:t>GitHub Link</w:t>
        </w:r>
      </w:hyperlink>
      <w:r>
        <w:t>]</w:t>
      </w:r>
      <w:r>
        <w:br/>
      </w:r>
      <w:r>
        <w:br/>
        <w:t>Blog Platform – Python, Django</w:t>
      </w:r>
      <w:r>
        <w:br/>
        <w:t xml:space="preserve">Created a feature-rich blogging platform with user registration, post creation, and media </w:t>
      </w:r>
      <w:r>
        <w:lastRenderedPageBreak/>
        <w:t>uploads.</w:t>
      </w:r>
      <w:r>
        <w:br/>
        <w:t>[</w:t>
      </w:r>
      <w:hyperlink r:id="rId12" w:history="1">
        <w:r>
          <w:rPr>
            <w:rStyle w:val="Hyperlink"/>
          </w:rPr>
          <w:t>GitHub Link</w:t>
        </w:r>
      </w:hyperlink>
      <w:r>
        <w:t>]</w:t>
      </w:r>
      <w:r>
        <w:br/>
      </w:r>
      <w:r>
        <w:br/>
        <w:t>E-commerce Website – Django</w:t>
      </w:r>
      <w:r>
        <w:br/>
        <w:t>Developed a fully functional e-commerce site featuring cart and checkout systems.</w:t>
      </w:r>
      <w:r>
        <w:br/>
        <w:t>[</w:t>
      </w:r>
      <w:hyperlink r:id="rId13" w:history="1">
        <w:r>
          <w:rPr>
            <w:rStyle w:val="Hyperlink"/>
          </w:rPr>
          <w:t>GitHub Link</w:t>
        </w:r>
      </w:hyperlink>
      <w:r>
        <w:t>]</w:t>
      </w:r>
      <w:r>
        <w:br/>
      </w:r>
      <w:r>
        <w:br/>
        <w:t>Momo Restaurant – Django</w:t>
      </w:r>
      <w:r>
        <w:br/>
        <w:t>Designed a demo food-ordering site with login, registration, and menu display functionality.</w:t>
      </w:r>
      <w:r>
        <w:br/>
        <w:t>[</w:t>
      </w:r>
      <w:hyperlink r:id="rId14" w:history="1">
        <w:r>
          <w:rPr>
            <w:rStyle w:val="Hyperlink"/>
          </w:rPr>
          <w:t>GitHub Link</w:t>
        </w:r>
      </w:hyperlink>
      <w:r>
        <w:t>]</w:t>
      </w:r>
      <w:r>
        <w:br/>
      </w:r>
    </w:p>
    <w:p w14:paraId="60450CC8" w14:textId="77777777" w:rsidR="002462FA" w:rsidRDefault="008215D4">
      <w:pPr>
        <w:pStyle w:val="Heading1"/>
      </w:pPr>
      <w:r>
        <w:t>TRAINING &amp; CERTIFICATIONS</w:t>
      </w:r>
    </w:p>
    <w:p w14:paraId="60450CC9" w14:textId="77777777" w:rsidR="002462FA" w:rsidRDefault="008215D4">
      <w:r>
        <w:br/>
        <w:t>Git and GitHub (2024, NCIT)</w:t>
      </w:r>
      <w:r>
        <w:br/>
        <w:t>- Gained experience in version control, issue tracking, and collaborative code management.</w:t>
      </w:r>
      <w:r>
        <w:br/>
      </w:r>
      <w:r>
        <w:br/>
        <w:t>Hackathon (2024, NCIT)</w:t>
      </w:r>
      <w:r>
        <w:br/>
        <w:t>- Led backend implementation to build a smart parking finder using Django and IoT.</w:t>
      </w:r>
      <w:r>
        <w:br/>
      </w:r>
      <w:r>
        <w:br/>
        <w:t>3-Day Bootcamp (Python with Django, 2024, Vrit Technologies)</w:t>
      </w:r>
      <w:r>
        <w:br/>
        <w:t>- Designed and tested RESTful APIs using Django REST Framework and Postman.</w:t>
      </w:r>
      <w:r>
        <w:br/>
      </w:r>
      <w:r>
        <w:br/>
        <w:t>Hack for Nepal (2025, NCIT)</w:t>
      </w:r>
      <w:r>
        <w:br/>
        <w:t xml:space="preserve">- Volunteered as a mentor, assisting teams with Django, </w:t>
      </w:r>
      <w:proofErr w:type="spellStart"/>
      <w:r>
        <w:t>FastAPI</w:t>
      </w:r>
      <w:proofErr w:type="spellEnd"/>
      <w:r>
        <w:t xml:space="preserve">, and </w:t>
      </w:r>
      <w:proofErr w:type="spellStart"/>
      <w:r>
        <w:t>BeautifulSoup</w:t>
      </w:r>
      <w:proofErr w:type="spellEnd"/>
      <w:r>
        <w:t>. Supported API design, debugging, and guidance.</w:t>
      </w:r>
      <w:r>
        <w:br/>
      </w:r>
    </w:p>
    <w:p w14:paraId="60450CCA" w14:textId="77777777" w:rsidR="002462FA" w:rsidRDefault="008215D4">
      <w:pPr>
        <w:pStyle w:val="Heading1"/>
      </w:pPr>
      <w:r>
        <w:t>SKILLS</w:t>
      </w:r>
    </w:p>
    <w:p w14:paraId="60450CCB" w14:textId="77777777" w:rsidR="002462FA" w:rsidRDefault="008215D4">
      <w:r>
        <w:t>Programming: HTML, CSS, JavaScript, Python</w:t>
      </w:r>
      <w:r>
        <w:br/>
        <w:t xml:space="preserve">Frameworks: Bootstrap, Django, </w:t>
      </w:r>
      <w:proofErr w:type="spellStart"/>
      <w:r>
        <w:t>Tkinter</w:t>
      </w:r>
      <w:proofErr w:type="spellEnd"/>
      <w:r>
        <w:t xml:space="preserve">, REST API, </w:t>
      </w:r>
      <w:proofErr w:type="spellStart"/>
      <w:r>
        <w:t>FastAPI</w:t>
      </w:r>
      <w:proofErr w:type="spellEnd"/>
      <w:r>
        <w:br/>
        <w:t xml:space="preserve">Tools: Git, GitHub, </w:t>
      </w:r>
      <w:proofErr w:type="spellStart"/>
      <w:r>
        <w:t>VSCode</w:t>
      </w:r>
      <w:proofErr w:type="spellEnd"/>
      <w:r>
        <w:t>, Postman</w:t>
      </w:r>
      <w:r>
        <w:br/>
        <w:t>Databases: MySQL, SQLite</w:t>
      </w:r>
    </w:p>
    <w:p w14:paraId="60450CCC" w14:textId="77777777" w:rsidR="002462FA" w:rsidRDefault="008215D4">
      <w:pPr>
        <w:pStyle w:val="Heading1"/>
      </w:pPr>
      <w:r>
        <w:t>LANGUAGES</w:t>
      </w:r>
    </w:p>
    <w:p w14:paraId="60450CCD" w14:textId="77777777" w:rsidR="002462FA" w:rsidRDefault="008215D4">
      <w:r>
        <w:t>English: Fluent</w:t>
      </w:r>
      <w:r>
        <w:br/>
        <w:t>Nepali: Native</w:t>
      </w:r>
      <w:r>
        <w:br/>
        <w:t>Hindi: Intermediate</w:t>
      </w:r>
    </w:p>
    <w:sectPr w:rsidR="002462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12BA7" w14:textId="77777777" w:rsidR="008215D4" w:rsidRDefault="008215D4">
      <w:pPr>
        <w:spacing w:line="240" w:lineRule="auto"/>
      </w:pPr>
      <w:r>
        <w:separator/>
      </w:r>
    </w:p>
  </w:endnote>
  <w:endnote w:type="continuationSeparator" w:id="0">
    <w:p w14:paraId="227E211A" w14:textId="77777777" w:rsidR="008215D4" w:rsidRDefault="00821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D4F4" w14:textId="77777777" w:rsidR="008215D4" w:rsidRDefault="008215D4">
      <w:pPr>
        <w:spacing w:after="0"/>
      </w:pPr>
      <w:r>
        <w:separator/>
      </w:r>
    </w:p>
  </w:footnote>
  <w:footnote w:type="continuationSeparator" w:id="0">
    <w:p w14:paraId="2E6AA838" w14:textId="77777777" w:rsidR="008215D4" w:rsidRDefault="008215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27463374">
    <w:abstractNumId w:val="5"/>
  </w:num>
  <w:num w:numId="2" w16cid:durableId="1103575453">
    <w:abstractNumId w:val="3"/>
  </w:num>
  <w:num w:numId="3" w16cid:durableId="177238956">
    <w:abstractNumId w:val="2"/>
  </w:num>
  <w:num w:numId="4" w16cid:durableId="60954958">
    <w:abstractNumId w:val="4"/>
  </w:num>
  <w:num w:numId="5" w16cid:durableId="1542789476">
    <w:abstractNumId w:val="1"/>
  </w:num>
  <w:num w:numId="6" w16cid:durableId="153256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B6E"/>
    <w:rsid w:val="002462FA"/>
    <w:rsid w:val="0029639D"/>
    <w:rsid w:val="00326F90"/>
    <w:rsid w:val="00333EE9"/>
    <w:rsid w:val="00355C6F"/>
    <w:rsid w:val="00355CD5"/>
    <w:rsid w:val="00383BDD"/>
    <w:rsid w:val="005B4B52"/>
    <w:rsid w:val="007D03BE"/>
    <w:rsid w:val="008215D4"/>
    <w:rsid w:val="008E490F"/>
    <w:rsid w:val="00937959"/>
    <w:rsid w:val="009F0AB5"/>
    <w:rsid w:val="00AA1D8D"/>
    <w:rsid w:val="00B47730"/>
    <w:rsid w:val="00CB0664"/>
    <w:rsid w:val="00FC693F"/>
    <w:rsid w:val="4D642B9C"/>
    <w:rsid w:val="5477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50CB2"/>
  <w14:defaultImageDpi w14:val="300"/>
  <w15:docId w15:val="{82162F9F-FCFD-43BD-B18D-4D7A3098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shan-shrestha-5a0693233/" TargetMode="External"/><Relationship Id="rId13" Type="http://schemas.openxmlformats.org/officeDocument/2006/relationships/hyperlink" Target="https://github.com/battulalshrestha/ecommer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battulalshrestha/blog-platfor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attulalshrestha/college_info_mag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battulalshrestha/libary_info_mg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attulalshrestha" TargetMode="External"/><Relationship Id="rId14" Type="http://schemas.openxmlformats.org/officeDocument/2006/relationships/hyperlink" Target="https://github.com/battulalshrestha/momo_restur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Nishan Shrestha</cp:lastModifiedBy>
  <cp:revision>2</cp:revision>
  <dcterms:created xsi:type="dcterms:W3CDTF">2026-04-25T01:31:00Z</dcterms:created>
  <dcterms:modified xsi:type="dcterms:W3CDTF">2026-04-25T01:31:00Z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869E8EA613D24900B590616379A98C44_13</vt:lpwstr>
  </property>
</Properties>
</file>